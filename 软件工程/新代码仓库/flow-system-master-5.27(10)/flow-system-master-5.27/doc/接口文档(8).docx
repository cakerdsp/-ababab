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C780E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API 文档：用户认证部分</w:t>
      </w:r>
    </w:p>
    <w:p w14:paraId="1253179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基础信息</w:t>
      </w:r>
    </w:p>
    <w:p w14:paraId="59FF4A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BF0688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API 名称</w:t>
      </w:r>
      <w:r>
        <w:t xml:space="preserve"> ：用户认证 API</w:t>
      </w:r>
    </w:p>
    <w:p w14:paraId="7DF48B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B0616B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API 目标</w:t>
      </w:r>
      <w:r>
        <w:t xml:space="preserve"> ：提供用户注册、登录、第三方账号绑定和解绑功能</w:t>
      </w:r>
    </w:p>
    <w:p w14:paraId="1BCBF8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D4A2EB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协议</w:t>
      </w:r>
      <w:r>
        <w:t xml:space="preserve"> ：HTTP/HTTPS</w:t>
      </w:r>
    </w:p>
    <w:p w14:paraId="0A57AC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70D9D2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服务器地址</w:t>
      </w:r>
      <w:r>
        <w:t xml:space="preserve"> ：</w:t>
      </w:r>
      <w:r>
        <w:rPr>
          <w:rStyle w:val="10"/>
        </w:rPr>
        <w:t>http://1</w:t>
      </w:r>
      <w:r>
        <w:rPr>
          <w:rStyle w:val="10"/>
          <w:rFonts w:hint="eastAsia"/>
          <w:lang w:val="en-US" w:eastAsia="zh-CN"/>
        </w:rPr>
        <w:t>7</w:t>
      </w:r>
      <w:r>
        <w:rPr>
          <w:rStyle w:val="10"/>
        </w:rPr>
        <w:t>2.</w:t>
      </w:r>
      <w:r>
        <w:rPr>
          <w:rStyle w:val="10"/>
          <w:rFonts w:hint="eastAsia"/>
          <w:lang w:val="en-US" w:eastAsia="zh-CN"/>
        </w:rPr>
        <w:t>19</w:t>
      </w:r>
      <w:r>
        <w:rPr>
          <w:rStyle w:val="10"/>
        </w:rPr>
        <w:t>.</w:t>
      </w:r>
      <w:r>
        <w:rPr>
          <w:rStyle w:val="10"/>
          <w:rFonts w:hint="eastAsia"/>
          <w:lang w:val="en-US" w:eastAsia="zh-CN"/>
        </w:rPr>
        <w:t>15</w:t>
      </w:r>
      <w:r>
        <w:rPr>
          <w:rStyle w:val="10"/>
        </w:rPr>
        <w:t>.</w:t>
      </w:r>
      <w:r>
        <w:rPr>
          <w:rStyle w:val="10"/>
          <w:rFonts w:hint="eastAsia"/>
          <w:lang w:val="en-US" w:eastAsia="zh-CN"/>
        </w:rPr>
        <w:t>2</w:t>
      </w:r>
      <w:r>
        <w:rPr>
          <w:rStyle w:val="10"/>
        </w:rPr>
        <w:t>:3000</w:t>
      </w:r>
    </w:p>
    <w:p w14:paraId="2E4874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965E27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请求格式</w:t>
      </w:r>
      <w:r>
        <w:t xml:space="preserve"> ：JSON</w:t>
      </w:r>
    </w:p>
    <w:p w14:paraId="13EC82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93F61B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响应格式</w:t>
      </w:r>
      <w:r>
        <w:t xml:space="preserve"> ：JSON</w:t>
      </w:r>
    </w:p>
    <w:p w14:paraId="301A2B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5E11C7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请求头</w:t>
      </w:r>
    </w:p>
    <w:p w14:paraId="145483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Content-Type</w:t>
      </w:r>
      <w:r>
        <w:t xml:space="preserve"> ：</w:t>
      </w:r>
      <w:r>
        <w:rPr>
          <w:rStyle w:val="10"/>
        </w:rPr>
        <w:t>application/json</w:t>
      </w:r>
    </w:p>
    <w:p w14:paraId="1E6B31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 xml:space="preserve">Authorization </w:t>
      </w:r>
      <w:r>
        <w:t>：Bearer</w:t>
      </w:r>
      <w:r>
        <w:rPr>
          <w:rFonts w:hint="default"/>
        </w:rPr>
        <w:t> </w:t>
      </w:r>
      <w:r>
        <w:t>&lt;token&gt;</w:t>
      </w:r>
      <w:r>
        <w:rPr>
          <w:rFonts w:hint="default"/>
        </w:rPr>
        <w:t>（需要认证的接口）</w:t>
      </w:r>
    </w:p>
    <w:p w14:paraId="6B29B9C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Style w:val="10"/>
        </w:rPr>
      </w:pPr>
    </w:p>
    <w:p w14:paraId="4B8B380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Style w:val="10"/>
        </w:rPr>
      </w:pPr>
    </w:p>
    <w:p w14:paraId="40B89F8F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API 列表</w:t>
      </w:r>
    </w:p>
    <w:p w14:paraId="101F1E9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1. 用户注册</w:t>
      </w:r>
    </w:p>
    <w:p w14:paraId="0B65C1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A74437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请求方法</w:t>
      </w:r>
      <w:r>
        <w:t xml:space="preserve"> ：POST</w:t>
      </w:r>
    </w:p>
    <w:p w14:paraId="1874EF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76D56F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请求路径</w:t>
      </w:r>
      <w:r>
        <w:t xml:space="preserve"> ：</w:t>
      </w:r>
      <w:r>
        <w:rPr>
          <w:rStyle w:val="10"/>
        </w:rPr>
        <w:t>http://1</w:t>
      </w:r>
      <w:r>
        <w:rPr>
          <w:rStyle w:val="10"/>
          <w:rFonts w:hint="eastAsia"/>
          <w:lang w:val="en-US" w:eastAsia="zh-CN"/>
        </w:rPr>
        <w:t>7</w:t>
      </w:r>
      <w:r>
        <w:rPr>
          <w:rStyle w:val="10"/>
        </w:rPr>
        <w:t>2.</w:t>
      </w:r>
      <w:r>
        <w:rPr>
          <w:rStyle w:val="10"/>
          <w:rFonts w:hint="eastAsia"/>
          <w:lang w:val="en-US" w:eastAsia="zh-CN"/>
        </w:rPr>
        <w:t>19</w:t>
      </w:r>
      <w:r>
        <w:rPr>
          <w:rStyle w:val="10"/>
        </w:rPr>
        <w:t>.</w:t>
      </w:r>
      <w:r>
        <w:rPr>
          <w:rStyle w:val="10"/>
          <w:rFonts w:hint="eastAsia"/>
          <w:lang w:val="en-US" w:eastAsia="zh-CN"/>
        </w:rPr>
        <w:t>15</w:t>
      </w:r>
      <w:r>
        <w:rPr>
          <w:rStyle w:val="10"/>
        </w:rPr>
        <w:t>.</w:t>
      </w:r>
      <w:r>
        <w:rPr>
          <w:rStyle w:val="10"/>
          <w:rFonts w:hint="eastAsia"/>
          <w:lang w:val="en-US" w:eastAsia="zh-CN"/>
        </w:rPr>
        <w:t>2</w:t>
      </w:r>
      <w:r>
        <w:rPr>
          <w:rStyle w:val="10"/>
        </w:rPr>
        <w:t>:3000/auth/register</w:t>
      </w:r>
    </w:p>
    <w:p w14:paraId="77B142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A4A546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请求参数</w:t>
      </w:r>
      <w:r>
        <w:t xml:space="preserve"> ：</w:t>
      </w:r>
    </w:p>
    <w:p w14:paraId="70A218F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userId</w:t>
      </w:r>
      <w:r>
        <w:t xml:space="preserve"> ：string，必填，用户 ID</w:t>
      </w:r>
    </w:p>
    <w:p w14:paraId="591F9CF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password</w:t>
      </w:r>
      <w:r>
        <w:t xml:space="preserve"> ：string，必填，用户密码</w:t>
      </w:r>
    </w:p>
    <w:p w14:paraId="0E1D02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57EAD0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响应示例</w:t>
      </w:r>
      <w:r>
        <w:t xml:space="preserve"> ：</w:t>
      </w:r>
    </w:p>
    <w:p w14:paraId="611756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A2A769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成功响应（200 OK）：</w:t>
      </w:r>
    </w:p>
    <w:p w14:paraId="213506DB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 xml:space="preserve">{  "status": "success",  </w:t>
      </w:r>
    </w:p>
    <w:p w14:paraId="093F2D02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 xml:space="preserve">  </w:t>
      </w:r>
      <w:r>
        <w:rPr>
          <w:rStyle w:val="10"/>
        </w:rPr>
        <w:t>"message": "User registered successfully",  "</w:t>
      </w:r>
    </w:p>
    <w:p w14:paraId="13713B25">
      <w:pPr>
        <w:pStyle w:val="4"/>
        <w:keepNext w:val="0"/>
        <w:keepLines w:val="0"/>
        <w:widowControl/>
        <w:suppressLineNumbers w:val="0"/>
        <w:ind w:firstLine="1200" w:firstLineChars="600"/>
        <w:rPr>
          <w:rStyle w:val="10"/>
        </w:rPr>
      </w:pPr>
      <w:r>
        <w:rPr>
          <w:rStyle w:val="10"/>
          <w:rFonts w:hint="default"/>
          <w:lang w:val="en-US" w:eastAsia="zh-CN"/>
        </w:rPr>
        <w:t>“</w:t>
      </w:r>
      <w:r>
        <w:rPr>
          <w:rStyle w:val="10"/>
        </w:rPr>
        <w:t>data": {    "success": true  }</w:t>
      </w:r>
    </w:p>
    <w:p w14:paraId="4A6A0367">
      <w:pPr>
        <w:pStyle w:val="4"/>
        <w:keepNext w:val="0"/>
        <w:keepLines w:val="0"/>
        <w:widowControl/>
        <w:suppressLineNumbers w:val="0"/>
        <w:ind w:firstLine="800" w:firstLineChars="400"/>
      </w:pPr>
      <w:r>
        <w:rPr>
          <w:rStyle w:val="10"/>
        </w:rPr>
        <w:t>}</w:t>
      </w:r>
    </w:p>
    <w:p w14:paraId="58D89DF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验证失败（400 Bad Request）：</w:t>
      </w:r>
    </w:p>
    <w:p w14:paraId="02CA70E5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 xml:space="preserve">{  "status": "error",  </w:t>
      </w:r>
    </w:p>
    <w:p w14:paraId="26A39F6E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</w:rPr>
        <w:t xml:space="preserve">"errors": [    </w:t>
      </w:r>
    </w:p>
    <w:p w14:paraId="079A9D1B">
      <w:pPr>
        <w:pStyle w:val="4"/>
        <w:keepNext w:val="0"/>
        <w:keepLines w:val="0"/>
        <w:widowControl/>
        <w:suppressLineNumbers w:val="0"/>
        <w:ind w:left="720" w:firstLine="2200" w:firstLineChars="1100"/>
        <w:rPr>
          <w:rStyle w:val="10"/>
        </w:rPr>
      </w:pPr>
      <w:r>
        <w:rPr>
          <w:rStyle w:val="10"/>
        </w:rPr>
        <w:t xml:space="preserve">{      "msg": "userId is required"    },    </w:t>
      </w:r>
    </w:p>
    <w:p w14:paraId="6522D44B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</w:rPr>
        <w:t xml:space="preserve">{ </w:t>
      </w:r>
      <w:r>
        <w:rPr>
          <w:rStyle w:val="10"/>
          <w:rFonts w:hint="eastAsia"/>
          <w:lang w:val="en-US" w:eastAsia="zh-CN"/>
        </w:rPr>
        <w:t xml:space="preserve">    </w:t>
      </w:r>
      <w:r>
        <w:rPr>
          <w:rStyle w:val="10"/>
        </w:rPr>
        <w:t xml:space="preserve"> "msg": "password is required"    }  </w:t>
      </w:r>
    </w:p>
    <w:p w14:paraId="68B705BA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 xml:space="preserve">    </w:t>
      </w:r>
      <w:r>
        <w:rPr>
          <w:rStyle w:val="10"/>
        </w:rPr>
        <w:t>]</w:t>
      </w:r>
    </w:p>
    <w:p w14:paraId="1A86D849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10"/>
        </w:rPr>
        <w:t>}</w:t>
      </w:r>
    </w:p>
    <w:p w14:paraId="4A7E013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用户已存在（409 Conflict）：</w:t>
      </w:r>
    </w:p>
    <w:p w14:paraId="77A9C90B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 xml:space="preserve">{  "status": "error",  </w:t>
      </w:r>
    </w:p>
    <w:p w14:paraId="1F84EA50">
      <w:pPr>
        <w:pStyle w:val="4"/>
        <w:keepNext w:val="0"/>
        <w:keepLines w:val="0"/>
        <w:widowControl/>
        <w:suppressLineNumbers w:val="0"/>
        <w:ind w:left="720" w:firstLine="400" w:firstLineChars="200"/>
        <w:rPr>
          <w:rStyle w:val="10"/>
          <w:rFonts w:hint="eastAsia"/>
          <w:lang w:val="en-US" w:eastAsia="zh-CN"/>
        </w:rPr>
      </w:pPr>
      <w:r>
        <w:rPr>
          <w:rStyle w:val="10"/>
        </w:rPr>
        <w:t>"message": "User already exists"</w:t>
      </w:r>
      <w:r>
        <w:rPr>
          <w:rStyle w:val="10"/>
          <w:rFonts w:hint="eastAsia"/>
          <w:lang w:val="en-US" w:eastAsia="zh-CN"/>
        </w:rPr>
        <w:t xml:space="preserve"> </w:t>
      </w:r>
    </w:p>
    <w:p w14:paraId="46AAE49D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2482E5FD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1B4A769F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7427D876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2. 用户登录</w:t>
      </w:r>
    </w:p>
    <w:p w14:paraId="6BFE81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4ADA43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请求方法</w:t>
      </w:r>
      <w:r>
        <w:t xml:space="preserve"> ：POST</w:t>
      </w:r>
    </w:p>
    <w:p w14:paraId="5DAE58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CF1237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请求路径</w:t>
      </w:r>
      <w:r>
        <w:t xml:space="preserve"> ：</w:t>
      </w:r>
      <w:r>
        <w:rPr>
          <w:rStyle w:val="10"/>
        </w:rPr>
        <w:t>http://1</w:t>
      </w:r>
      <w:r>
        <w:rPr>
          <w:rStyle w:val="10"/>
          <w:rFonts w:hint="eastAsia"/>
          <w:lang w:val="en-US" w:eastAsia="zh-CN"/>
        </w:rPr>
        <w:t>7</w:t>
      </w:r>
      <w:r>
        <w:rPr>
          <w:rStyle w:val="10"/>
        </w:rPr>
        <w:t>2.</w:t>
      </w:r>
      <w:r>
        <w:rPr>
          <w:rStyle w:val="10"/>
          <w:rFonts w:hint="eastAsia"/>
          <w:lang w:val="en-US" w:eastAsia="zh-CN"/>
        </w:rPr>
        <w:t>19</w:t>
      </w:r>
      <w:r>
        <w:rPr>
          <w:rStyle w:val="10"/>
        </w:rPr>
        <w:t>.</w:t>
      </w:r>
      <w:r>
        <w:rPr>
          <w:rStyle w:val="10"/>
          <w:rFonts w:hint="eastAsia"/>
          <w:lang w:val="en-US" w:eastAsia="zh-CN"/>
        </w:rPr>
        <w:t>15</w:t>
      </w:r>
      <w:r>
        <w:rPr>
          <w:rStyle w:val="10"/>
        </w:rPr>
        <w:t>.</w:t>
      </w:r>
      <w:r>
        <w:rPr>
          <w:rStyle w:val="10"/>
          <w:rFonts w:hint="eastAsia"/>
          <w:lang w:val="en-US" w:eastAsia="zh-CN"/>
        </w:rPr>
        <w:t>2</w:t>
      </w:r>
      <w:r>
        <w:rPr>
          <w:rStyle w:val="10"/>
        </w:rPr>
        <w:t>:3000/auth/login</w:t>
      </w:r>
    </w:p>
    <w:p w14:paraId="1D4F4F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8A0144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请求参数</w:t>
      </w:r>
      <w:r>
        <w:t xml:space="preserve"> ：</w:t>
      </w:r>
    </w:p>
    <w:p w14:paraId="05288472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userId</w:t>
      </w:r>
      <w:r>
        <w:t xml:space="preserve"> ：string，必填，用户 ID</w:t>
      </w:r>
    </w:p>
    <w:p w14:paraId="68F99C3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password</w:t>
      </w:r>
      <w:r>
        <w:t xml:space="preserve"> ：string，必填，用户密码</w:t>
      </w:r>
    </w:p>
    <w:p w14:paraId="3B69CF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7C1504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响应示例</w:t>
      </w:r>
      <w:r>
        <w:t xml:space="preserve"> ：</w:t>
      </w:r>
    </w:p>
    <w:p w14:paraId="5B48303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成功响应（200 OK）：</w:t>
      </w:r>
    </w:p>
    <w:p w14:paraId="5D197046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 xml:space="preserve">{  "status": "success",  </w:t>
      </w:r>
    </w:p>
    <w:p w14:paraId="5722EA66">
      <w:pPr>
        <w:pStyle w:val="4"/>
        <w:keepNext w:val="0"/>
        <w:keepLines w:val="0"/>
        <w:widowControl/>
        <w:suppressLineNumbers w:val="0"/>
        <w:ind w:left="720" w:firstLine="400" w:firstLineChars="200"/>
        <w:rPr>
          <w:rStyle w:val="10"/>
        </w:rPr>
      </w:pPr>
      <w:r>
        <w:rPr>
          <w:rStyle w:val="10"/>
        </w:rPr>
        <w:t xml:space="preserve">"message": "User logged in successfully", </w:t>
      </w:r>
    </w:p>
    <w:p w14:paraId="7A86D050">
      <w:pPr>
        <w:pStyle w:val="4"/>
        <w:keepNext w:val="0"/>
        <w:keepLines w:val="0"/>
        <w:widowControl/>
        <w:suppressLineNumbers w:val="0"/>
        <w:ind w:left="720" w:firstLine="400" w:firstLineChars="200"/>
        <w:rPr>
          <w:rStyle w:val="10"/>
        </w:rPr>
      </w:pPr>
      <w:r>
        <w:rPr>
          <w:rStyle w:val="10"/>
        </w:rPr>
        <w:t xml:space="preserve"> "data": {   </w:t>
      </w:r>
    </w:p>
    <w:p w14:paraId="5B4A942D">
      <w:pPr>
        <w:pStyle w:val="4"/>
        <w:keepNext w:val="0"/>
        <w:keepLines w:val="0"/>
        <w:widowControl/>
        <w:suppressLineNumbers w:val="0"/>
        <w:ind w:left="720" w:firstLine="400" w:firstLineChars="200"/>
        <w:rPr>
          <w:rStyle w:val="10"/>
          <w:rFonts w:hint="default"/>
        </w:rPr>
      </w:pP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</w:rPr>
        <w:t xml:space="preserve"> </w:t>
      </w:r>
      <w:r>
        <w:rPr>
          <w:rStyle w:val="10"/>
          <w:rFonts w:hint="default"/>
        </w:rPr>
        <w:t>"token": "access_token",</w:t>
      </w:r>
    </w:p>
    <w:p w14:paraId="7D8B3DC2">
      <w:pPr>
        <w:pStyle w:val="4"/>
        <w:keepNext w:val="0"/>
        <w:keepLines w:val="0"/>
        <w:widowControl/>
        <w:suppressLineNumbers w:val="0"/>
        <w:ind w:left="720" w:firstLine="400" w:firstLineChars="200"/>
        <w:rPr>
          <w:rStyle w:val="10"/>
        </w:rPr>
      </w:pPr>
      <w:r>
        <w:rPr>
          <w:rStyle w:val="10"/>
          <w:rFonts w:hint="default"/>
        </w:rPr>
        <w:t xml:space="preserve">    </w:t>
      </w: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  <w:t xml:space="preserve"> </w:t>
      </w:r>
      <w:r>
        <w:rPr>
          <w:rStyle w:val="10"/>
          <w:rFonts w:hint="default"/>
        </w:rPr>
        <w:t>"refreshToken": "refresh_token"</w:t>
      </w:r>
    </w:p>
    <w:p w14:paraId="367F3BE5">
      <w:pPr>
        <w:pStyle w:val="4"/>
        <w:keepNext w:val="0"/>
        <w:keepLines w:val="0"/>
        <w:widowControl/>
        <w:suppressLineNumbers w:val="0"/>
        <w:ind w:left="720" w:firstLine="400" w:firstLineChars="200"/>
        <w:rPr>
          <w:rStyle w:val="10"/>
        </w:rPr>
      </w:pPr>
      <w:r>
        <w:rPr>
          <w:rStyle w:val="10"/>
        </w:rPr>
        <w:t xml:space="preserve">  </w:t>
      </w:r>
      <w:r>
        <w:rPr>
          <w:rStyle w:val="10"/>
          <w:rFonts w:hint="eastAsia"/>
          <w:lang w:val="en-US" w:eastAsia="zh-CN"/>
        </w:rPr>
        <w:t xml:space="preserve">        </w:t>
      </w:r>
      <w:r>
        <w:rPr>
          <w:rStyle w:val="10"/>
        </w:rPr>
        <w:t>}</w:t>
      </w:r>
    </w:p>
    <w:p w14:paraId="67D1E5C6">
      <w:pPr>
        <w:pStyle w:val="4"/>
        <w:keepNext w:val="0"/>
        <w:keepLines w:val="0"/>
        <w:widowControl/>
        <w:suppressLineNumbers w:val="0"/>
        <w:ind w:firstLine="800" w:firstLineChars="400"/>
      </w:pPr>
      <w:r>
        <w:rPr>
          <w:rStyle w:val="10"/>
        </w:rPr>
        <w:t>}</w:t>
      </w:r>
    </w:p>
    <w:p w14:paraId="69F4643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验证失败（400 Bad Request）：</w:t>
      </w:r>
    </w:p>
    <w:p w14:paraId="532A762C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 xml:space="preserve">{  "status": "error", </w:t>
      </w:r>
    </w:p>
    <w:p w14:paraId="7B23E51B">
      <w:pPr>
        <w:pStyle w:val="4"/>
        <w:keepNext w:val="0"/>
        <w:keepLines w:val="0"/>
        <w:widowControl/>
        <w:suppressLineNumbers w:val="0"/>
        <w:ind w:left="2998" w:leftChars="475" w:hanging="2000" w:hangingChars="1000"/>
        <w:rPr>
          <w:rStyle w:val="10"/>
        </w:rPr>
      </w:pPr>
      <w:r>
        <w:rPr>
          <w:rStyle w:val="10"/>
        </w:rPr>
        <w:t xml:space="preserve"> "errors": [    </w:t>
      </w:r>
    </w:p>
    <w:p w14:paraId="595D1C39">
      <w:pPr>
        <w:pStyle w:val="4"/>
        <w:keepNext w:val="0"/>
        <w:keepLines w:val="0"/>
        <w:widowControl/>
        <w:suppressLineNumbers w:val="0"/>
        <w:ind w:left="2998" w:leftChars="475" w:hanging="2000" w:hangingChars="1000"/>
        <w:rPr>
          <w:rStyle w:val="10"/>
        </w:rPr>
      </w:pP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 xml:space="preserve">  </w:t>
      </w:r>
      <w:r>
        <w:rPr>
          <w:rStyle w:val="10"/>
        </w:rPr>
        <w:t xml:space="preserve">{      "msg": "userId is required"    },    {      "msg": "password is required"    } </w:t>
      </w:r>
    </w:p>
    <w:p w14:paraId="24621174">
      <w:pPr>
        <w:pStyle w:val="4"/>
        <w:keepNext w:val="0"/>
        <w:keepLines w:val="0"/>
        <w:widowControl/>
        <w:suppressLineNumbers w:val="0"/>
        <w:ind w:left="2994" w:leftChars="1045" w:hanging="800" w:hangingChars="400"/>
        <w:rPr>
          <w:rStyle w:val="10"/>
        </w:rPr>
      </w:pPr>
      <w:r>
        <w:rPr>
          <w:rStyle w:val="10"/>
        </w:rPr>
        <w:t xml:space="preserve"> ]</w:t>
      </w:r>
    </w:p>
    <w:p w14:paraId="0DABE4F8">
      <w:pPr>
        <w:pStyle w:val="4"/>
        <w:keepNext w:val="0"/>
        <w:keepLines w:val="0"/>
        <w:widowControl/>
        <w:suppressLineNumbers w:val="0"/>
        <w:ind w:firstLine="800" w:firstLineChars="400"/>
      </w:pPr>
      <w:r>
        <w:rPr>
          <w:rStyle w:val="10"/>
        </w:rPr>
        <w:t>}</w:t>
      </w:r>
    </w:p>
    <w:p w14:paraId="797F2AD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登录失败（401 Unauthorized）：</w:t>
      </w:r>
    </w:p>
    <w:p w14:paraId="036254B2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 xml:space="preserve">{  "status": "error", </w:t>
      </w:r>
    </w:p>
    <w:p w14:paraId="162295D1">
      <w:pPr>
        <w:pStyle w:val="4"/>
        <w:keepNext w:val="0"/>
        <w:keepLines w:val="0"/>
        <w:widowControl/>
        <w:suppressLineNumbers w:val="0"/>
        <w:ind w:left="720" w:firstLine="400" w:firstLineChars="200"/>
        <w:rPr>
          <w:rStyle w:val="10"/>
        </w:rPr>
      </w:pPr>
      <w:r>
        <w:rPr>
          <w:rStyle w:val="10"/>
        </w:rPr>
        <w:t xml:space="preserve"> "message": "Invalid userId or password"</w:t>
      </w:r>
    </w:p>
    <w:p w14:paraId="25D84DBA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2E065ABB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6ECE652B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6613AFB9">
      <w:pPr>
        <w:pStyle w:val="3"/>
        <w:keepNext w:val="0"/>
        <w:keepLines w:val="0"/>
        <w:widowControl/>
        <w:suppressLineNumbers w:val="0"/>
        <w:rPr>
          <w:rFonts w:hint="eastAsia" w:eastAsia="宋体"/>
          <w:sz w:val="28"/>
          <w:szCs w:val="28"/>
          <w:lang w:eastAsia="zh-CN"/>
        </w:rPr>
      </w:pPr>
      <w:r>
        <w:rPr>
          <w:sz w:val="28"/>
          <w:szCs w:val="28"/>
        </w:rPr>
        <w:t>3. 绑定第三方账号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sz w:val="28"/>
          <w:szCs w:val="28"/>
        </w:rPr>
        <w:t>需JWT认证）</w:t>
      </w:r>
    </w:p>
    <w:p w14:paraId="6CA7DE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31BF94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请求方法</w:t>
      </w:r>
      <w:r>
        <w:t xml:space="preserve"> ：POST</w:t>
      </w:r>
    </w:p>
    <w:p w14:paraId="563A8D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00815CD">
      <w:pPr>
        <w:pStyle w:val="5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8"/>
        </w:rPr>
        <w:t>请求路径</w:t>
      </w:r>
      <w:r>
        <w:t xml:space="preserve"> ：</w:t>
      </w:r>
      <w:r>
        <w:rPr>
          <w:rStyle w:val="10"/>
        </w:rPr>
        <w:fldChar w:fldCharType="begin"/>
      </w:r>
      <w:r>
        <w:rPr>
          <w:rStyle w:val="10"/>
        </w:rPr>
        <w:instrText xml:space="preserve"> HYPERLINK "http://172.19.15.2:3000/auth/code" </w:instrText>
      </w:r>
      <w:r>
        <w:rPr>
          <w:rStyle w:val="10"/>
        </w:rPr>
        <w:fldChar w:fldCharType="separate"/>
      </w:r>
      <w:r>
        <w:rPr>
          <w:rStyle w:val="9"/>
          <w:rFonts w:ascii="Courier New" w:hAnsi="Courier New"/>
          <w:sz w:val="20"/>
        </w:rPr>
        <w:t>http://1</w:t>
      </w:r>
      <w:r>
        <w:rPr>
          <w:rStyle w:val="9"/>
          <w:rFonts w:hint="eastAsia" w:ascii="Courier New" w:hAnsi="Courier New"/>
          <w:sz w:val="20"/>
          <w:lang w:val="en-US" w:eastAsia="zh-CN"/>
        </w:rPr>
        <w:t>7</w:t>
      </w:r>
      <w:r>
        <w:rPr>
          <w:rStyle w:val="9"/>
          <w:rFonts w:ascii="Courier New" w:hAnsi="Courier New"/>
          <w:sz w:val="20"/>
        </w:rPr>
        <w:t>2.</w:t>
      </w:r>
      <w:r>
        <w:rPr>
          <w:rStyle w:val="9"/>
          <w:rFonts w:hint="eastAsia" w:ascii="Courier New" w:hAnsi="Courier New"/>
          <w:sz w:val="20"/>
          <w:lang w:val="en-US" w:eastAsia="zh-CN"/>
        </w:rPr>
        <w:t>19</w:t>
      </w:r>
      <w:r>
        <w:rPr>
          <w:rStyle w:val="9"/>
          <w:rFonts w:ascii="Courier New" w:hAnsi="Courier New"/>
          <w:sz w:val="20"/>
        </w:rPr>
        <w:t>.</w:t>
      </w:r>
      <w:r>
        <w:rPr>
          <w:rStyle w:val="9"/>
          <w:rFonts w:hint="eastAsia" w:ascii="Courier New" w:hAnsi="Courier New"/>
          <w:sz w:val="20"/>
          <w:lang w:val="en-US" w:eastAsia="zh-CN"/>
        </w:rPr>
        <w:t>15</w:t>
      </w:r>
      <w:r>
        <w:rPr>
          <w:rStyle w:val="9"/>
          <w:rFonts w:ascii="Courier New" w:hAnsi="Courier New"/>
          <w:sz w:val="20"/>
        </w:rPr>
        <w:t>.</w:t>
      </w:r>
      <w:r>
        <w:rPr>
          <w:rStyle w:val="9"/>
          <w:rFonts w:hint="eastAsia" w:ascii="Courier New" w:hAnsi="Courier New"/>
          <w:sz w:val="20"/>
          <w:lang w:val="en-US" w:eastAsia="zh-CN"/>
        </w:rPr>
        <w:t>2</w:t>
      </w:r>
      <w:r>
        <w:rPr>
          <w:rStyle w:val="9"/>
          <w:rFonts w:ascii="Courier New" w:hAnsi="Courier New"/>
          <w:sz w:val="20"/>
        </w:rPr>
        <w:t>:3000/auth/code</w:t>
      </w:r>
      <w:r>
        <w:rPr>
          <w:rStyle w:val="10"/>
        </w:rPr>
        <w:fldChar w:fldCharType="end"/>
      </w:r>
    </w:p>
    <w:p w14:paraId="27FBE8BB">
      <w:pPr>
        <w:pStyle w:val="5"/>
        <w:keepNext w:val="0"/>
        <w:keepLines w:val="0"/>
        <w:widowControl/>
        <w:suppressLineNumbers w:val="0"/>
        <w:ind w:left="720"/>
        <w:rPr>
          <w:rStyle w:val="10"/>
        </w:rPr>
      </w:pPr>
    </w:p>
    <w:p w14:paraId="0B16F602">
      <w:pPr>
        <w:pStyle w:val="5"/>
        <w:keepNext w:val="0"/>
        <w:keepLines w:val="0"/>
        <w:widowControl/>
        <w:suppressLineNumbers w:val="0"/>
        <w:ind w:left="720"/>
        <w:rPr>
          <w:rFonts w:ascii="Times New Roman" w:hAnsi="Times New Roman" w:eastAsia="宋体" w:cs="Times New Roman"/>
          <w:kern w:val="0"/>
          <w:sz w:val="21"/>
          <w:szCs w:val="22"/>
        </w:rPr>
      </w:pPr>
      <w:r>
        <w:rPr>
          <w:rStyle w:val="8"/>
        </w:rPr>
        <w:t>请求头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Authorization: </w:t>
      </w:r>
      <w:r>
        <w:rPr>
          <w:rFonts w:hint="default" w:ascii="Times New Roman" w:hAnsi="Times New Roman" w:eastAsia="宋体" w:cs="Times New Roman"/>
          <w:kern w:val="0"/>
          <w:sz w:val="21"/>
          <w:szCs w:val="22"/>
        </w:rPr>
        <w:t>Bearer </w:t>
      </w:r>
      <w:r>
        <w:rPr>
          <w:rFonts w:ascii="Times New Roman" w:hAnsi="Times New Roman" w:eastAsia="宋体" w:cs="Times New Roman"/>
          <w:kern w:val="0"/>
          <w:sz w:val="21"/>
          <w:szCs w:val="22"/>
        </w:rPr>
        <w:t>&lt;accessToken&gt;</w:t>
      </w:r>
    </w:p>
    <w:p w14:paraId="2E0393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0D188A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请求参数</w:t>
      </w:r>
      <w:r>
        <w:t xml:space="preserve"> ：</w:t>
      </w:r>
    </w:p>
    <w:p w14:paraId="5E09C027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code</w:t>
      </w:r>
      <w:r>
        <w:t xml:space="preserve"> ：string，必填，授权码</w:t>
      </w:r>
    </w:p>
    <w:p w14:paraId="3C5B7056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brand</w:t>
      </w:r>
      <w:r>
        <w:t xml:space="preserve"> ：string，必填，品牌名（</w:t>
      </w:r>
      <w:r>
        <w:rPr>
          <w:rStyle w:val="10"/>
        </w:rPr>
        <w:t>xiaomi</w:t>
      </w:r>
      <w:r>
        <w:t xml:space="preserve"> 或 </w:t>
      </w:r>
      <w:r>
        <w:rPr>
          <w:rStyle w:val="10"/>
        </w:rPr>
        <w:t>midea</w:t>
      </w:r>
      <w:r>
        <w:t>）</w:t>
      </w:r>
    </w:p>
    <w:p w14:paraId="2C3E25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BEA9B1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响应示例</w:t>
      </w:r>
      <w:r>
        <w:t xml:space="preserve"> ：</w:t>
      </w:r>
    </w:p>
    <w:p w14:paraId="5D0F402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验证失败（40</w:t>
      </w:r>
      <w:r>
        <w:rPr>
          <w:rFonts w:hint="eastAsia"/>
          <w:lang w:val="en-US" w:eastAsia="zh-CN"/>
        </w:rPr>
        <w:t>1</w:t>
      </w:r>
      <w:r>
        <w:t xml:space="preserve"> Unauthorized）：</w:t>
      </w:r>
    </w:p>
    <w:p w14:paraId="61F7656A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"error",</w:t>
      </w:r>
    </w:p>
    <w:p w14:paraId="0CF4EF7E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"errors":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</w:rPr>
        <w:t xml:space="preserve"> "msg": "</w:t>
      </w:r>
      <w:r>
        <w:rPr>
          <w:rStyle w:val="10"/>
          <w:rFonts w:hint="default"/>
        </w:rPr>
        <w:t>Missing authorization header</w:t>
      </w:r>
      <w:r>
        <w:rPr>
          <w:rStyle w:val="10"/>
        </w:rPr>
        <w:t xml:space="preserve">"        </w:t>
      </w:r>
      <w:r>
        <w:rPr>
          <w:rStyle w:val="10"/>
          <w:rFonts w:hint="eastAsia"/>
          <w:lang w:val="en-US" w:eastAsia="zh-CN"/>
        </w:rPr>
        <w:t xml:space="preserve">  </w:t>
      </w:r>
      <w:r>
        <w:rPr>
          <w:rStyle w:val="10"/>
        </w:rPr>
        <w:t xml:space="preserve"> </w:t>
      </w:r>
    </w:p>
    <w:p w14:paraId="2C71EC8C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3F01118B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1684995B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"error",</w:t>
      </w:r>
    </w:p>
    <w:p w14:paraId="03E8D4C4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"errors":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</w:rPr>
        <w:t xml:space="preserve"> "msg": "</w:t>
      </w:r>
      <w:r>
        <w:rPr>
          <w:rStyle w:val="10"/>
          <w:rFonts w:hint="default"/>
        </w:rPr>
        <w:t>Invalid or expired token</w:t>
      </w:r>
      <w:r>
        <w:rPr>
          <w:rStyle w:val="10"/>
        </w:rPr>
        <w:t xml:space="preserve">"       </w:t>
      </w:r>
      <w:r>
        <w:rPr>
          <w:rStyle w:val="10"/>
          <w:rFonts w:hint="eastAsia"/>
          <w:lang w:val="en-US" w:eastAsia="zh-CN"/>
        </w:rPr>
        <w:t xml:space="preserve">  </w:t>
      </w:r>
      <w:r>
        <w:rPr>
          <w:rStyle w:val="10"/>
        </w:rPr>
        <w:t xml:space="preserve"> </w:t>
      </w:r>
    </w:p>
    <w:p w14:paraId="286D2166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47F54B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A01648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成功响应（200 OK）：</w:t>
      </w:r>
    </w:p>
    <w:p w14:paraId="2BC55301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 xml:space="preserve">{  "status": "success",  </w:t>
      </w:r>
    </w:p>
    <w:p w14:paraId="5CC79B7C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 xml:space="preserve">  </w:t>
      </w:r>
      <w:r>
        <w:rPr>
          <w:rStyle w:val="10"/>
        </w:rPr>
        <w:t>"message": "Code exchanged successfully",</w:t>
      </w:r>
    </w:p>
    <w:p w14:paraId="7EA7BD99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10"/>
        </w:rPr>
        <w:t>}</w:t>
      </w:r>
    </w:p>
    <w:p w14:paraId="6707EE3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请求参数错误</w:t>
      </w:r>
      <w:r>
        <w:t>（400 Bad Request）：</w:t>
      </w:r>
    </w:p>
    <w:p w14:paraId="27530F8E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"error",</w:t>
      </w:r>
    </w:p>
    <w:p w14:paraId="705C4D40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"errors": [    </w:t>
      </w:r>
    </w:p>
    <w:p w14:paraId="25025206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  <w:rFonts w:hint="eastAsia"/>
          <w:lang w:val="en-US" w:eastAsia="zh-CN"/>
        </w:rPr>
      </w:pP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</w:rPr>
        <w:t xml:space="preserve">{      "msg": "code is required"    },       </w:t>
      </w:r>
      <w:r>
        <w:rPr>
          <w:rStyle w:val="10"/>
          <w:rFonts w:hint="eastAsia"/>
          <w:lang w:val="en-US" w:eastAsia="zh-CN"/>
        </w:rPr>
        <w:t xml:space="preserve">  </w:t>
      </w:r>
    </w:p>
    <w:p w14:paraId="7FAF70A0">
      <w:pPr>
        <w:pStyle w:val="4"/>
        <w:keepNext w:val="0"/>
        <w:keepLines w:val="0"/>
        <w:widowControl/>
        <w:suppressLineNumbers w:val="0"/>
        <w:ind w:left="1119" w:leftChars="533" w:firstLine="1600" w:firstLineChars="800"/>
        <w:rPr>
          <w:rStyle w:val="10"/>
        </w:rPr>
      </w:pPr>
      <w:r>
        <w:rPr>
          <w:rStyle w:val="10"/>
        </w:rPr>
        <w:t xml:space="preserve">{      "msg": "Invalid brand"    }  </w:t>
      </w:r>
    </w:p>
    <w:p w14:paraId="35F4A158">
      <w:pPr>
        <w:pStyle w:val="4"/>
        <w:keepNext w:val="0"/>
        <w:keepLines w:val="0"/>
        <w:widowControl/>
        <w:suppressLineNumbers w:val="0"/>
        <w:ind w:firstLine="2200" w:firstLineChars="1100"/>
        <w:rPr>
          <w:rStyle w:val="10"/>
        </w:rPr>
      </w:pPr>
      <w:r>
        <w:rPr>
          <w:rStyle w:val="10"/>
        </w:rPr>
        <w:t>]</w:t>
      </w:r>
    </w:p>
    <w:p w14:paraId="5435CBDA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0AE274B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服务错误（500 Internal Server Error）：</w:t>
      </w:r>
    </w:p>
    <w:p w14:paraId="0F7808EE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"error",</w:t>
      </w:r>
    </w:p>
    <w:p w14:paraId="3DDA2888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 "message": "Internal server error"</w:t>
      </w:r>
    </w:p>
    <w:p w14:paraId="489CBF5A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60CB9B5F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26833CA2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45B91E26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3BAA4205">
      <w:pPr>
        <w:pStyle w:val="3"/>
        <w:keepNext w:val="0"/>
        <w:keepLines w:val="0"/>
        <w:widowControl/>
        <w:suppressLineNumbers w:val="0"/>
      </w:pPr>
      <w:r>
        <w:t>4. 解绑第三方账号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sz w:val="28"/>
          <w:szCs w:val="28"/>
        </w:rPr>
        <w:t>需JWT认证）</w:t>
      </w:r>
    </w:p>
    <w:p w14:paraId="0C045A5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9CB46B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请求方法</w:t>
      </w:r>
      <w:r>
        <w:t xml:space="preserve"> ：POST</w:t>
      </w:r>
    </w:p>
    <w:p w14:paraId="1B3220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45A6851">
      <w:pPr>
        <w:pStyle w:val="5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8"/>
        </w:rPr>
        <w:t>请求路径</w:t>
      </w:r>
      <w:r>
        <w:t xml:space="preserve"> ：</w:t>
      </w:r>
      <w:r>
        <w:rPr>
          <w:rStyle w:val="10"/>
        </w:rPr>
        <w:fldChar w:fldCharType="begin"/>
      </w:r>
      <w:r>
        <w:rPr>
          <w:rStyle w:val="10"/>
        </w:rPr>
        <w:instrText xml:space="preserve"> HYPERLINK "http://172.19.15.2:3000/auth/unbind" </w:instrText>
      </w:r>
      <w:r>
        <w:rPr>
          <w:rStyle w:val="10"/>
        </w:rPr>
        <w:fldChar w:fldCharType="separate"/>
      </w:r>
      <w:r>
        <w:rPr>
          <w:rStyle w:val="9"/>
          <w:rFonts w:ascii="Courier New" w:hAnsi="Courier New"/>
          <w:sz w:val="20"/>
        </w:rPr>
        <w:t>http://1</w:t>
      </w:r>
      <w:r>
        <w:rPr>
          <w:rStyle w:val="9"/>
          <w:rFonts w:hint="eastAsia" w:ascii="Courier New" w:hAnsi="Courier New"/>
          <w:sz w:val="20"/>
          <w:lang w:val="en-US" w:eastAsia="zh-CN"/>
        </w:rPr>
        <w:t>7</w:t>
      </w:r>
      <w:r>
        <w:rPr>
          <w:rStyle w:val="9"/>
          <w:rFonts w:ascii="Courier New" w:hAnsi="Courier New"/>
          <w:sz w:val="20"/>
        </w:rPr>
        <w:t>2.</w:t>
      </w:r>
      <w:r>
        <w:rPr>
          <w:rStyle w:val="9"/>
          <w:rFonts w:hint="eastAsia" w:ascii="Courier New" w:hAnsi="Courier New"/>
          <w:sz w:val="20"/>
          <w:lang w:val="en-US" w:eastAsia="zh-CN"/>
        </w:rPr>
        <w:t>19</w:t>
      </w:r>
      <w:r>
        <w:rPr>
          <w:rStyle w:val="9"/>
          <w:rFonts w:ascii="Courier New" w:hAnsi="Courier New"/>
          <w:sz w:val="20"/>
        </w:rPr>
        <w:t>.</w:t>
      </w:r>
      <w:r>
        <w:rPr>
          <w:rStyle w:val="9"/>
          <w:rFonts w:hint="eastAsia" w:ascii="Courier New" w:hAnsi="Courier New"/>
          <w:sz w:val="20"/>
          <w:lang w:val="en-US" w:eastAsia="zh-CN"/>
        </w:rPr>
        <w:t>15</w:t>
      </w:r>
      <w:r>
        <w:rPr>
          <w:rStyle w:val="9"/>
          <w:rFonts w:ascii="Courier New" w:hAnsi="Courier New"/>
          <w:sz w:val="20"/>
        </w:rPr>
        <w:t>.</w:t>
      </w:r>
      <w:r>
        <w:rPr>
          <w:rStyle w:val="9"/>
          <w:rFonts w:hint="eastAsia" w:ascii="Courier New" w:hAnsi="Courier New"/>
          <w:sz w:val="20"/>
          <w:lang w:val="en-US" w:eastAsia="zh-CN"/>
        </w:rPr>
        <w:t>2:</w:t>
      </w:r>
      <w:r>
        <w:rPr>
          <w:rStyle w:val="9"/>
          <w:rFonts w:ascii="Courier New" w:hAnsi="Courier New"/>
          <w:sz w:val="20"/>
        </w:rPr>
        <w:t>3000/auth/unbind</w:t>
      </w:r>
      <w:r>
        <w:rPr>
          <w:rStyle w:val="10"/>
        </w:rPr>
        <w:fldChar w:fldCharType="end"/>
      </w:r>
    </w:p>
    <w:p w14:paraId="60945986">
      <w:pPr>
        <w:pStyle w:val="5"/>
        <w:keepNext w:val="0"/>
        <w:keepLines w:val="0"/>
        <w:widowControl/>
        <w:suppressLineNumbers w:val="0"/>
        <w:ind w:left="720"/>
        <w:rPr>
          <w:rStyle w:val="10"/>
        </w:rPr>
      </w:pPr>
    </w:p>
    <w:p w14:paraId="106E1A45">
      <w:pPr>
        <w:pStyle w:val="5"/>
        <w:keepNext w:val="0"/>
        <w:keepLines w:val="0"/>
        <w:widowControl/>
        <w:suppressLineNumbers w:val="0"/>
        <w:ind w:left="720"/>
        <w:rPr>
          <w:rFonts w:ascii="Times New Roman" w:hAnsi="Times New Roman" w:eastAsia="宋体" w:cs="Times New Roman"/>
          <w:kern w:val="0"/>
          <w:sz w:val="21"/>
          <w:szCs w:val="22"/>
        </w:rPr>
      </w:pPr>
      <w:r>
        <w:rPr>
          <w:rStyle w:val="8"/>
        </w:rPr>
        <w:t>请求头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Authorization: </w:t>
      </w:r>
      <w:r>
        <w:rPr>
          <w:rFonts w:hint="default" w:ascii="Times New Roman" w:hAnsi="Times New Roman" w:eastAsia="宋体" w:cs="Times New Roman"/>
          <w:kern w:val="0"/>
          <w:sz w:val="21"/>
          <w:szCs w:val="22"/>
        </w:rPr>
        <w:t>Bearer </w:t>
      </w:r>
      <w:r>
        <w:rPr>
          <w:rFonts w:ascii="Times New Roman" w:hAnsi="Times New Roman" w:eastAsia="宋体" w:cs="Times New Roman"/>
          <w:kern w:val="0"/>
          <w:sz w:val="21"/>
          <w:szCs w:val="22"/>
        </w:rPr>
        <w:t>&lt;accessToken&gt;</w:t>
      </w:r>
    </w:p>
    <w:p w14:paraId="746AF0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C79E06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请求参数</w:t>
      </w:r>
      <w:r>
        <w:t xml:space="preserve"> ：</w:t>
      </w:r>
    </w:p>
    <w:p w14:paraId="084DCCEB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brand</w:t>
      </w:r>
      <w:r>
        <w:t xml:space="preserve"> ：string，必填，品牌名（</w:t>
      </w:r>
      <w:r>
        <w:rPr>
          <w:rStyle w:val="10"/>
        </w:rPr>
        <w:t>xiaomi</w:t>
      </w:r>
      <w:r>
        <w:t xml:space="preserve"> 或 </w:t>
      </w:r>
      <w:r>
        <w:rPr>
          <w:rStyle w:val="10"/>
        </w:rPr>
        <w:t>midea</w:t>
      </w:r>
      <w:r>
        <w:t>）</w:t>
      </w:r>
    </w:p>
    <w:p w14:paraId="659550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74AD13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响应示例</w:t>
      </w:r>
      <w:r>
        <w:t xml:space="preserve"> ：</w:t>
      </w:r>
    </w:p>
    <w:p w14:paraId="14A21FF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验证失败（40</w:t>
      </w:r>
      <w:r>
        <w:rPr>
          <w:rFonts w:hint="eastAsia"/>
          <w:lang w:val="en-US" w:eastAsia="zh-CN"/>
        </w:rPr>
        <w:t>1</w:t>
      </w:r>
      <w:r>
        <w:t xml:space="preserve"> Unauthorized）：</w:t>
      </w:r>
    </w:p>
    <w:p w14:paraId="6DF64DF7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"error",</w:t>
      </w:r>
    </w:p>
    <w:p w14:paraId="08DDC17D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"errors":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</w:rPr>
        <w:t xml:space="preserve"> "msg": "</w:t>
      </w:r>
      <w:r>
        <w:rPr>
          <w:rStyle w:val="10"/>
          <w:rFonts w:hint="default"/>
        </w:rPr>
        <w:t>Missing authorization header</w:t>
      </w:r>
      <w:r>
        <w:rPr>
          <w:rStyle w:val="10"/>
        </w:rPr>
        <w:t xml:space="preserve">"        </w:t>
      </w:r>
      <w:r>
        <w:rPr>
          <w:rStyle w:val="10"/>
          <w:rFonts w:hint="eastAsia"/>
          <w:lang w:val="en-US" w:eastAsia="zh-CN"/>
        </w:rPr>
        <w:t xml:space="preserve">  </w:t>
      </w:r>
      <w:r>
        <w:rPr>
          <w:rStyle w:val="10"/>
        </w:rPr>
        <w:t xml:space="preserve"> </w:t>
      </w:r>
    </w:p>
    <w:p w14:paraId="61B7567D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7C781DB7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0A325964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"error",</w:t>
      </w:r>
    </w:p>
    <w:p w14:paraId="2B9E7A9B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"errors":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</w:rPr>
        <w:t xml:space="preserve"> "msg": "</w:t>
      </w:r>
      <w:r>
        <w:rPr>
          <w:rStyle w:val="10"/>
          <w:rFonts w:hint="default"/>
        </w:rPr>
        <w:t>Invalid or expired token</w:t>
      </w:r>
      <w:r>
        <w:rPr>
          <w:rStyle w:val="10"/>
        </w:rPr>
        <w:t xml:space="preserve">"       </w:t>
      </w:r>
      <w:r>
        <w:rPr>
          <w:rStyle w:val="10"/>
          <w:rFonts w:hint="eastAsia"/>
          <w:lang w:val="en-US" w:eastAsia="zh-CN"/>
        </w:rPr>
        <w:t xml:space="preserve">  </w:t>
      </w:r>
      <w:r>
        <w:rPr>
          <w:rStyle w:val="10"/>
        </w:rPr>
        <w:t xml:space="preserve"> </w:t>
      </w:r>
    </w:p>
    <w:p w14:paraId="73732632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213C154C">
      <w:pPr>
        <w:pStyle w:val="5"/>
        <w:keepNext w:val="0"/>
        <w:keepLines w:val="0"/>
        <w:widowControl/>
        <w:suppressLineNumbers w:val="0"/>
        <w:ind w:left="720"/>
      </w:pPr>
    </w:p>
    <w:p w14:paraId="3C6E29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A2F27D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成功响应（200 OK）：</w:t>
      </w:r>
    </w:p>
    <w:p w14:paraId="50B41CAF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"success",</w:t>
      </w:r>
    </w:p>
    <w:p w14:paraId="13C80F54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 "message": "Account unbound successfully",</w:t>
      </w:r>
    </w:p>
    <w:p w14:paraId="28F32C5C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 "data": {    "success": true  }</w:t>
      </w:r>
    </w:p>
    <w:p w14:paraId="48DB0C1F">
      <w:pPr>
        <w:pStyle w:val="4"/>
        <w:keepNext w:val="0"/>
        <w:keepLines w:val="0"/>
        <w:widowControl/>
        <w:suppressLineNumbers w:val="0"/>
        <w:ind w:firstLine="800" w:firstLineChars="400"/>
      </w:pPr>
      <w:r>
        <w:rPr>
          <w:rStyle w:val="10"/>
        </w:rPr>
        <w:t>}</w:t>
      </w:r>
    </w:p>
    <w:p w14:paraId="68DE3DA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验证失败（400 Bad Request）：</w:t>
      </w:r>
    </w:p>
    <w:p w14:paraId="32F95A8D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"error",</w:t>
      </w:r>
    </w:p>
    <w:p w14:paraId="29D521EF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 "errors": [    </w:t>
      </w:r>
    </w:p>
    <w:p w14:paraId="0109100F">
      <w:pPr>
        <w:pStyle w:val="4"/>
        <w:keepNext w:val="0"/>
        <w:keepLines w:val="0"/>
        <w:widowControl/>
        <w:suppressLineNumbers w:val="0"/>
        <w:ind w:left="3120" w:leftChars="438" w:hanging="2200" w:hangingChars="1100"/>
        <w:rPr>
          <w:rStyle w:val="10"/>
        </w:rPr>
      </w:pP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</w:rPr>
        <w:t xml:space="preserve">   {   </w:t>
      </w:r>
      <w:r>
        <w:rPr>
          <w:rStyle w:val="10"/>
          <w:rFonts w:hint="eastAsia"/>
          <w:lang w:val="en-US" w:eastAsia="zh-CN"/>
        </w:rPr>
        <w:t xml:space="preserve">  </w:t>
      </w:r>
      <w:r>
        <w:rPr>
          <w:rStyle w:val="10"/>
        </w:rPr>
        <w:t xml:space="preserve"> "msg": "Invalid brand"    }  </w:t>
      </w:r>
    </w:p>
    <w:p w14:paraId="76E77854">
      <w:pPr>
        <w:pStyle w:val="4"/>
        <w:keepNext w:val="0"/>
        <w:keepLines w:val="0"/>
        <w:widowControl/>
        <w:suppressLineNumbers w:val="0"/>
        <w:ind w:firstLine="2400" w:firstLineChars="1200"/>
        <w:rPr>
          <w:rStyle w:val="10"/>
        </w:rPr>
      </w:pPr>
      <w:r>
        <w:rPr>
          <w:rStyle w:val="10"/>
        </w:rPr>
        <w:t>]</w:t>
      </w:r>
    </w:p>
    <w:p w14:paraId="08154F3E">
      <w:pPr>
        <w:pStyle w:val="4"/>
        <w:keepNext w:val="0"/>
        <w:keepLines w:val="0"/>
        <w:widowControl/>
        <w:suppressLineNumbers w:val="0"/>
        <w:ind w:firstLine="800" w:firstLineChars="400"/>
      </w:pPr>
      <w:r>
        <w:rPr>
          <w:rStyle w:val="10"/>
        </w:rPr>
        <w:t>}</w:t>
      </w:r>
    </w:p>
    <w:p w14:paraId="3747A43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操作失败（400 Bad Request）：</w:t>
      </w:r>
    </w:p>
    <w:p w14:paraId="5E2D9A0F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"error",</w:t>
      </w:r>
    </w:p>
    <w:p w14:paraId="24DCC0A9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 "message": "Operation failed"</w:t>
      </w:r>
    </w:p>
    <w:p w14:paraId="69967BAA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37CD9A70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3DBC5A00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417F938F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4D19FE49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43DC9B94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50224244"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5. 获取授权码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向第三方api</w:t>
      </w:r>
      <w:r>
        <w:rPr>
          <w:rFonts w:hint="eastAsia"/>
          <w:lang w:eastAsia="zh-CN"/>
        </w:rPr>
        <w:t>）</w:t>
      </w:r>
    </w:p>
    <w:p w14:paraId="4C2AD0C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请求方法</w:t>
      </w:r>
      <w:r>
        <w:t>：POST</w:t>
      </w:r>
      <w:r>
        <w:br w:type="textWrapping"/>
      </w:r>
      <w:r>
        <w:rPr>
          <w:rStyle w:val="8"/>
        </w:rPr>
        <w:t>请求路径</w:t>
      </w:r>
      <w:r>
        <w:t>：/auth/getAuthorizationCode</w:t>
      </w:r>
    </w:p>
    <w:p w14:paraId="567BF8A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请求参数</w:t>
      </w:r>
      <w:r>
        <w:t>：</w:t>
      </w:r>
    </w:p>
    <w:p w14:paraId="07D76AB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userId（string，必填）：用户ID</w:t>
      </w:r>
    </w:p>
    <w:p w14:paraId="6932782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响应示例</w:t>
      </w:r>
      <w:r>
        <w:t>：</w:t>
      </w:r>
      <w:r>
        <w:br w:type="textWrapping"/>
      </w:r>
      <w:r>
        <w:t>成功响应（200 OK）：</w:t>
      </w:r>
    </w:p>
    <w:p w14:paraId="21521E36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{  "authorizationCode": "随机生成的授权码"}</w:t>
      </w:r>
    </w:p>
    <w:p w14:paraId="4CAC6897">
      <w:pPr>
        <w:pStyle w:val="5"/>
        <w:keepNext w:val="0"/>
        <w:keepLines w:val="0"/>
        <w:widowControl/>
        <w:suppressLineNumbers w:val="0"/>
      </w:pPr>
      <w:r>
        <w:t>用户不存在（404 Not Found）：</w:t>
      </w:r>
    </w:p>
    <w:p w14:paraId="44218797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{  "error": "User not found"}</w:t>
      </w:r>
    </w:p>
    <w:p w14:paraId="1BF82FC1">
      <w:pPr>
        <w:pStyle w:val="5"/>
        <w:keepNext w:val="0"/>
        <w:keepLines w:val="0"/>
        <w:widowControl/>
        <w:suppressLineNumbers w:val="0"/>
      </w:pPr>
      <w:r>
        <w:t>：</w:t>
      </w:r>
    </w:p>
    <w:p w14:paraId="125F16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服务错误（500 Internal Server Error）：</w:t>
      </w:r>
    </w:p>
    <w:p w14:paraId="37AD0936">
      <w:pPr>
        <w:pStyle w:val="4"/>
        <w:keepNext w:val="0"/>
        <w:keepLines w:val="0"/>
        <w:widowControl/>
        <w:suppressLineNumbers w:val="0"/>
        <w:rPr>
          <w:rStyle w:val="10"/>
          <w:rFonts w:hint="eastAsia" w:eastAsia="宋体"/>
          <w:lang w:val="en-US" w:eastAsia="zh-CN"/>
        </w:rPr>
      </w:pPr>
      <w:r>
        <w:rPr>
          <w:rStyle w:val="10"/>
        </w:rPr>
        <w:t>{  "error"</w:t>
      </w:r>
      <w:r>
        <w:rPr>
          <w:rStyle w:val="10"/>
          <w:rFonts w:hint="eastAsia"/>
          <w:lang w:val="en-US" w:eastAsia="zh-CN"/>
        </w:rPr>
        <w:t>: "Internal server error"</w:t>
      </w:r>
    </w:p>
    <w:p w14:paraId="1E94138E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</w:t>
      </w:r>
    </w:p>
    <w:p w14:paraId="11F733D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}</w:t>
      </w:r>
    </w:p>
    <w:p w14:paraId="4A5CF9F8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311B962E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544ADCE2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593DB589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17E05A90">
      <w:pPr>
        <w:keepNext w:val="0"/>
        <w:keepLines w:val="0"/>
        <w:widowControl/>
        <w:suppressLineNumbers w:val="0"/>
      </w:pPr>
    </w:p>
    <w:p w14:paraId="3A5D4EC4">
      <w:pPr>
        <w:pStyle w:val="2"/>
        <w:keepNext w:val="0"/>
        <w:keepLines w:val="0"/>
        <w:widowControl/>
        <w:suppressLineNumbers w:val="0"/>
      </w:pPr>
      <w:r>
        <w:t>6. 刷新访问令牌</w:t>
      </w:r>
    </w:p>
    <w:p w14:paraId="71CA442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请求方法</w:t>
      </w:r>
      <w:r>
        <w:t>：POST</w:t>
      </w:r>
      <w:r>
        <w:br w:type="textWrapping"/>
      </w:r>
      <w:r>
        <w:rPr>
          <w:rStyle w:val="8"/>
        </w:rPr>
        <w:t>请求路径</w:t>
      </w:r>
      <w:r>
        <w:t>：/auth/refresh-jwt</w:t>
      </w:r>
    </w:p>
    <w:p w14:paraId="5691BF6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请求参数</w:t>
      </w:r>
      <w:r>
        <w:t>：</w:t>
      </w:r>
    </w:p>
    <w:p w14:paraId="793847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refreshToken（string，必填）：刷新令牌</w:t>
      </w:r>
    </w:p>
    <w:p w14:paraId="17A59A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5391E5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响应示例</w:t>
      </w:r>
      <w:r>
        <w:t>：</w:t>
      </w:r>
    </w:p>
    <w:p w14:paraId="0746F0FA">
      <w:pPr>
        <w:pStyle w:val="5"/>
        <w:keepNext w:val="0"/>
        <w:keepLines w:val="0"/>
        <w:widowControl/>
        <w:suppressLineNumbers w:val="0"/>
      </w:pPr>
      <w:r>
        <w:br w:type="textWrapping"/>
      </w:r>
      <w:r>
        <w:t>成功响应（200 OK）：</w:t>
      </w:r>
    </w:p>
    <w:p w14:paraId="5572A86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  "status": "success",</w:t>
      </w:r>
    </w:p>
    <w:p w14:paraId="453EC52A">
      <w:pPr>
        <w:pStyle w:val="4"/>
        <w:keepNext w:val="0"/>
        <w:keepLines w:val="0"/>
        <w:widowControl/>
        <w:suppressLineNumbers w:val="0"/>
        <w:ind w:firstLine="200" w:firstLineChars="100"/>
        <w:rPr>
          <w:rStyle w:val="10"/>
        </w:rPr>
      </w:pPr>
      <w:r>
        <w:rPr>
          <w:rStyle w:val="10"/>
        </w:rPr>
        <w:t xml:space="preserve">  "message": "Token refreshed successfully",</w:t>
      </w:r>
    </w:p>
    <w:p w14:paraId="077F7792">
      <w:pPr>
        <w:pStyle w:val="4"/>
        <w:keepNext w:val="0"/>
        <w:keepLines w:val="0"/>
        <w:widowControl/>
        <w:suppressLineNumbers w:val="0"/>
        <w:ind w:firstLine="200" w:firstLineChars="100"/>
        <w:rPr>
          <w:rStyle w:val="10"/>
        </w:rPr>
      </w:pPr>
      <w:r>
        <w:rPr>
          <w:rStyle w:val="10"/>
        </w:rPr>
        <w:t xml:space="preserve">  "data": {    "token": "新的accessToken"  }}</w:t>
      </w:r>
    </w:p>
    <w:p w14:paraId="2C1249A6">
      <w:pPr>
        <w:pStyle w:val="4"/>
        <w:keepNext w:val="0"/>
        <w:keepLines w:val="0"/>
        <w:widowControl/>
        <w:suppressLineNumbers w:val="0"/>
        <w:ind w:firstLine="200" w:firstLineChars="100"/>
        <w:rPr>
          <w:rStyle w:val="10"/>
        </w:rPr>
      </w:pPr>
    </w:p>
    <w:p w14:paraId="6377CAD9">
      <w:pPr>
        <w:pStyle w:val="4"/>
        <w:keepNext w:val="0"/>
        <w:keepLines w:val="0"/>
        <w:widowControl/>
        <w:suppressLineNumbers w:val="0"/>
        <w:ind w:firstLine="200" w:firstLineChars="100"/>
        <w:rPr>
          <w:rStyle w:val="10"/>
        </w:rPr>
      </w:pPr>
    </w:p>
    <w:p w14:paraId="19B782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1"/>
          <w:szCs w:val="22"/>
        </w:rPr>
      </w:pPr>
      <w:r>
        <w:rPr>
          <w:sz w:val="22"/>
          <w:szCs w:val="24"/>
        </w:rPr>
        <w:t>验证失败（400 Bad Request）</w:t>
      </w:r>
      <w:r>
        <w:rPr>
          <w:sz w:val="21"/>
          <w:szCs w:val="22"/>
        </w:rPr>
        <w:t>：</w:t>
      </w:r>
    </w:p>
    <w:p w14:paraId="67B0B223">
      <w:pPr>
        <w:pStyle w:val="4"/>
        <w:keepNext w:val="0"/>
        <w:keepLines w:val="0"/>
        <w:widowControl/>
        <w:suppressLineNumbers w:val="0"/>
        <w:rPr>
          <w:rStyle w:val="10"/>
          <w:sz w:val="20"/>
          <w:szCs w:val="24"/>
        </w:rPr>
      </w:pPr>
      <w:r>
        <w:rPr>
          <w:rStyle w:val="10"/>
          <w:sz w:val="20"/>
          <w:szCs w:val="24"/>
        </w:rPr>
        <w:t>{  "status": "error",</w:t>
      </w:r>
    </w:p>
    <w:p w14:paraId="27F672C4">
      <w:pPr>
        <w:pStyle w:val="4"/>
        <w:keepNext w:val="0"/>
        <w:keepLines w:val="0"/>
        <w:widowControl/>
        <w:suppressLineNumbers w:val="0"/>
        <w:ind w:firstLine="400" w:firstLineChars="200"/>
        <w:rPr>
          <w:rStyle w:val="10"/>
          <w:sz w:val="20"/>
          <w:szCs w:val="24"/>
        </w:rPr>
      </w:pPr>
      <w:r>
        <w:rPr>
          <w:rStyle w:val="10"/>
          <w:sz w:val="20"/>
          <w:szCs w:val="24"/>
        </w:rPr>
        <w:t xml:space="preserve">"errors": [    </w:t>
      </w:r>
    </w:p>
    <w:p w14:paraId="0E76DC2B">
      <w:pPr>
        <w:pStyle w:val="4"/>
        <w:keepNext w:val="0"/>
        <w:keepLines w:val="0"/>
        <w:widowControl/>
        <w:suppressLineNumbers w:val="0"/>
        <w:ind w:left="3117" w:leftChars="1008" w:hanging="1000" w:hangingChars="500"/>
        <w:rPr>
          <w:rStyle w:val="10"/>
          <w:sz w:val="20"/>
          <w:szCs w:val="24"/>
        </w:rPr>
      </w:pPr>
      <w:r>
        <w:rPr>
          <w:rStyle w:val="10"/>
          <w:sz w:val="20"/>
          <w:szCs w:val="24"/>
        </w:rPr>
        <w:t xml:space="preserve">{   </w:t>
      </w:r>
      <w:r>
        <w:rPr>
          <w:rStyle w:val="10"/>
          <w:rFonts w:hint="eastAsia"/>
          <w:sz w:val="20"/>
          <w:szCs w:val="24"/>
          <w:lang w:val="en-US" w:eastAsia="zh-CN"/>
        </w:rPr>
        <w:t xml:space="preserve">  </w:t>
      </w:r>
      <w:r>
        <w:rPr>
          <w:rStyle w:val="10"/>
          <w:sz w:val="20"/>
          <w:szCs w:val="24"/>
        </w:rPr>
        <w:t xml:space="preserve"> "msg": "</w:t>
      </w:r>
      <w:r>
        <w:rPr>
          <w:rStyle w:val="10"/>
          <w:rFonts w:hint="default"/>
          <w:sz w:val="20"/>
          <w:szCs w:val="24"/>
        </w:rPr>
        <w:t>refreshToken is required</w:t>
      </w:r>
      <w:r>
        <w:rPr>
          <w:rStyle w:val="10"/>
          <w:sz w:val="20"/>
          <w:szCs w:val="24"/>
        </w:rPr>
        <w:t xml:space="preserve">"    }  </w:t>
      </w:r>
    </w:p>
    <w:p w14:paraId="1FD3D0DC">
      <w:pPr>
        <w:pStyle w:val="4"/>
        <w:keepNext w:val="0"/>
        <w:keepLines w:val="0"/>
        <w:widowControl/>
        <w:suppressLineNumbers w:val="0"/>
        <w:ind w:firstLine="1800" w:firstLineChars="900"/>
        <w:rPr>
          <w:rStyle w:val="10"/>
          <w:sz w:val="20"/>
          <w:szCs w:val="24"/>
        </w:rPr>
      </w:pPr>
      <w:r>
        <w:rPr>
          <w:rStyle w:val="10"/>
          <w:sz w:val="20"/>
          <w:szCs w:val="24"/>
        </w:rPr>
        <w:t>]</w:t>
      </w:r>
    </w:p>
    <w:p w14:paraId="293464CC">
      <w:pPr>
        <w:pStyle w:val="4"/>
        <w:keepNext w:val="0"/>
        <w:keepLines w:val="0"/>
        <w:widowControl/>
        <w:suppressLineNumbers w:val="0"/>
        <w:rPr>
          <w:rStyle w:val="10"/>
          <w:sz w:val="20"/>
          <w:szCs w:val="24"/>
        </w:rPr>
      </w:pPr>
      <w:r>
        <w:rPr>
          <w:rStyle w:val="10"/>
          <w:sz w:val="20"/>
          <w:szCs w:val="24"/>
        </w:rPr>
        <w:t>}</w:t>
      </w:r>
    </w:p>
    <w:p w14:paraId="0FB6B4DA">
      <w:pPr>
        <w:pStyle w:val="4"/>
        <w:keepNext w:val="0"/>
        <w:keepLines w:val="0"/>
        <w:widowControl/>
        <w:suppressLineNumbers w:val="0"/>
        <w:rPr>
          <w:rStyle w:val="10"/>
          <w:sz w:val="20"/>
          <w:szCs w:val="24"/>
        </w:rPr>
      </w:pPr>
    </w:p>
    <w:p w14:paraId="48E1ADEE">
      <w:pPr>
        <w:pStyle w:val="5"/>
        <w:keepNext w:val="0"/>
        <w:keepLines w:val="0"/>
        <w:widowControl/>
        <w:suppressLineNumbers w:val="0"/>
      </w:pPr>
      <w:r>
        <w:t>令牌无效（401 Unauthorized）：</w:t>
      </w:r>
    </w:p>
    <w:p w14:paraId="7E8C800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  "status": "error",</w:t>
      </w:r>
    </w:p>
    <w:p w14:paraId="010CD8E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"message": "Invalid or expired refreshToken"</w:t>
      </w:r>
    </w:p>
    <w:p w14:paraId="1B9AA98A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CFAD31B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5558EA40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5B8C51F1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50B9F13D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1B6235F4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3278572C">
      <w:pPr>
        <w:pStyle w:val="2"/>
        <w:bidi w:val="0"/>
      </w:pPr>
      <w:r>
        <w:rPr>
          <w:rFonts w:hint="eastAsia"/>
          <w:lang w:val="en-US" w:eastAsia="zh-CN"/>
        </w:rPr>
        <w:t>7</w:t>
      </w:r>
      <w:r>
        <w:t xml:space="preserve">. </w:t>
      </w:r>
      <w:r>
        <w:rPr>
          <w:rFonts w:hint="eastAsia"/>
          <w:lang w:val="en-US" w:eastAsia="zh-CN"/>
        </w:rPr>
        <w:t>获取绑定信息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sz w:val="28"/>
          <w:szCs w:val="28"/>
        </w:rPr>
        <w:t>需JWT认证）</w:t>
      </w:r>
    </w:p>
    <w:p w14:paraId="59B47C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3460263">
      <w:pPr>
        <w:pStyle w:val="5"/>
        <w:keepNext w:val="0"/>
        <w:keepLines w:val="0"/>
        <w:widowControl/>
        <w:suppressLineNumbers w:val="0"/>
        <w:ind w:left="720"/>
        <w:rPr>
          <w:rFonts w:hint="eastAsia" w:eastAsia="宋体"/>
          <w:lang w:val="en-US" w:eastAsia="zh-CN"/>
        </w:rPr>
      </w:pPr>
      <w:r>
        <w:rPr>
          <w:rStyle w:val="8"/>
        </w:rPr>
        <w:t>请求方法</w:t>
      </w:r>
      <w:r>
        <w:t xml:space="preserve"> ：</w:t>
      </w:r>
      <w:r>
        <w:rPr>
          <w:rFonts w:hint="eastAsia"/>
          <w:lang w:val="en-US" w:eastAsia="zh-CN"/>
        </w:rPr>
        <w:t>GET</w:t>
      </w:r>
    </w:p>
    <w:p w14:paraId="5F2EE7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95AFABB">
      <w:pPr>
        <w:pStyle w:val="5"/>
        <w:keepNext w:val="0"/>
        <w:keepLines w:val="0"/>
        <w:widowControl/>
        <w:suppressLineNumbers w:val="0"/>
        <w:ind w:left="720"/>
        <w:rPr>
          <w:rStyle w:val="10"/>
          <w:rFonts w:hint="default" w:eastAsia="宋体"/>
          <w:lang w:val="en-US" w:eastAsia="zh-CN"/>
        </w:rPr>
      </w:pPr>
      <w:r>
        <w:rPr>
          <w:rStyle w:val="8"/>
        </w:rPr>
        <w:t>请求路径</w:t>
      </w:r>
      <w:r>
        <w:t xml:space="preserve"> ：</w:t>
      </w:r>
      <w:r>
        <w:rPr>
          <w:rStyle w:val="10"/>
        </w:rPr>
        <w:fldChar w:fldCharType="begin"/>
      </w:r>
      <w:r>
        <w:rPr>
          <w:rStyle w:val="10"/>
        </w:rPr>
        <w:instrText xml:space="preserve"> HYPERLINK "http://172.19.15.2:3000/auth/unbind" </w:instrText>
      </w:r>
      <w:r>
        <w:rPr>
          <w:rStyle w:val="10"/>
        </w:rPr>
        <w:fldChar w:fldCharType="separate"/>
      </w:r>
      <w:r>
        <w:rPr>
          <w:rStyle w:val="9"/>
          <w:rFonts w:ascii="Courier New" w:hAnsi="Courier New"/>
          <w:sz w:val="20"/>
        </w:rPr>
        <w:t>http://1</w:t>
      </w:r>
      <w:r>
        <w:rPr>
          <w:rStyle w:val="9"/>
          <w:rFonts w:hint="eastAsia" w:ascii="Courier New" w:hAnsi="Courier New"/>
          <w:sz w:val="20"/>
          <w:lang w:val="en-US" w:eastAsia="zh-CN"/>
        </w:rPr>
        <w:t>7</w:t>
      </w:r>
      <w:r>
        <w:rPr>
          <w:rStyle w:val="9"/>
          <w:rFonts w:ascii="Courier New" w:hAnsi="Courier New"/>
          <w:sz w:val="20"/>
        </w:rPr>
        <w:t>2.</w:t>
      </w:r>
      <w:r>
        <w:rPr>
          <w:rStyle w:val="9"/>
          <w:rFonts w:hint="eastAsia" w:ascii="Courier New" w:hAnsi="Courier New"/>
          <w:sz w:val="20"/>
          <w:lang w:val="en-US" w:eastAsia="zh-CN"/>
        </w:rPr>
        <w:t>19</w:t>
      </w:r>
      <w:r>
        <w:rPr>
          <w:rStyle w:val="9"/>
          <w:rFonts w:ascii="Courier New" w:hAnsi="Courier New"/>
          <w:sz w:val="20"/>
        </w:rPr>
        <w:t>.</w:t>
      </w:r>
      <w:r>
        <w:rPr>
          <w:rStyle w:val="9"/>
          <w:rFonts w:hint="eastAsia" w:ascii="Courier New" w:hAnsi="Courier New"/>
          <w:sz w:val="20"/>
          <w:lang w:val="en-US" w:eastAsia="zh-CN"/>
        </w:rPr>
        <w:t>15</w:t>
      </w:r>
      <w:r>
        <w:rPr>
          <w:rStyle w:val="9"/>
          <w:rFonts w:ascii="Courier New" w:hAnsi="Courier New"/>
          <w:sz w:val="20"/>
        </w:rPr>
        <w:t>.</w:t>
      </w:r>
      <w:r>
        <w:rPr>
          <w:rStyle w:val="9"/>
          <w:rFonts w:hint="eastAsia" w:ascii="Courier New" w:hAnsi="Courier New"/>
          <w:sz w:val="20"/>
          <w:lang w:val="en-US" w:eastAsia="zh-CN"/>
        </w:rPr>
        <w:t>2:</w:t>
      </w:r>
      <w:r>
        <w:rPr>
          <w:rStyle w:val="9"/>
          <w:rFonts w:ascii="Courier New" w:hAnsi="Courier New"/>
          <w:sz w:val="20"/>
        </w:rPr>
        <w:t>3000/auth/</w:t>
      </w:r>
      <w:r>
        <w:rPr>
          <w:rStyle w:val="10"/>
        </w:rPr>
        <w:fldChar w:fldCharType="end"/>
      </w:r>
      <w:r>
        <w:rPr>
          <w:rStyle w:val="10"/>
          <w:rFonts w:hint="eastAsia"/>
          <w:lang w:val="en-US" w:eastAsia="zh-CN"/>
        </w:rPr>
        <w:t>bindings</w:t>
      </w:r>
    </w:p>
    <w:p w14:paraId="63C090E8">
      <w:pPr>
        <w:pStyle w:val="5"/>
        <w:keepNext w:val="0"/>
        <w:keepLines w:val="0"/>
        <w:widowControl/>
        <w:suppressLineNumbers w:val="0"/>
        <w:ind w:left="720"/>
        <w:rPr>
          <w:rStyle w:val="10"/>
        </w:rPr>
      </w:pPr>
    </w:p>
    <w:p w14:paraId="3E6EACF5">
      <w:pPr>
        <w:pStyle w:val="5"/>
        <w:keepNext w:val="0"/>
        <w:keepLines w:val="0"/>
        <w:widowControl/>
        <w:suppressLineNumbers w:val="0"/>
        <w:ind w:left="720"/>
        <w:rPr>
          <w:rFonts w:ascii="Times New Roman" w:hAnsi="Times New Roman" w:eastAsia="宋体" w:cs="Times New Roman"/>
          <w:kern w:val="0"/>
          <w:sz w:val="21"/>
          <w:szCs w:val="22"/>
        </w:rPr>
      </w:pPr>
      <w:r>
        <w:rPr>
          <w:rStyle w:val="8"/>
        </w:rPr>
        <w:t>请求头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Authorization: </w:t>
      </w:r>
      <w:r>
        <w:rPr>
          <w:rFonts w:hint="default" w:ascii="Times New Roman" w:hAnsi="Times New Roman" w:eastAsia="宋体" w:cs="Times New Roman"/>
          <w:kern w:val="0"/>
          <w:sz w:val="21"/>
          <w:szCs w:val="22"/>
        </w:rPr>
        <w:t>Bearer </w:t>
      </w:r>
      <w:r>
        <w:rPr>
          <w:rFonts w:ascii="Times New Roman" w:hAnsi="Times New Roman" w:eastAsia="宋体" w:cs="Times New Roman"/>
          <w:kern w:val="0"/>
          <w:sz w:val="21"/>
          <w:szCs w:val="22"/>
        </w:rPr>
        <w:t>&lt;accessToken&gt;</w:t>
      </w:r>
    </w:p>
    <w:p w14:paraId="2855B0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8AC8D0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请求参数</w:t>
      </w:r>
      <w:r>
        <w:t xml:space="preserve"> ：</w:t>
      </w:r>
    </w:p>
    <w:p w14:paraId="667470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500"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ED7B7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500" w:leftChars="0" w:firstLine="500" w:firstLineChars="0"/>
        <w:rPr>
          <w:rFonts w:hint="default"/>
          <w:lang w:val="en-US" w:eastAsia="zh-CN"/>
        </w:rPr>
      </w:pPr>
    </w:p>
    <w:p w14:paraId="24E2961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响应示例</w:t>
      </w:r>
      <w:r>
        <w:t xml:space="preserve"> ：</w:t>
      </w:r>
    </w:p>
    <w:p w14:paraId="752DFFA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验证失败（40</w:t>
      </w:r>
      <w:r>
        <w:rPr>
          <w:rFonts w:hint="eastAsia"/>
          <w:lang w:val="en-US" w:eastAsia="zh-CN"/>
        </w:rPr>
        <w:t>1</w:t>
      </w:r>
      <w:r>
        <w:t xml:space="preserve"> Unauthorized）：</w:t>
      </w:r>
    </w:p>
    <w:p w14:paraId="2A95EC35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"error",</w:t>
      </w:r>
    </w:p>
    <w:p w14:paraId="2468DCF0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"errors":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</w:rPr>
        <w:t xml:space="preserve"> "msg": "</w:t>
      </w:r>
      <w:r>
        <w:rPr>
          <w:rStyle w:val="10"/>
          <w:rFonts w:hint="default"/>
        </w:rPr>
        <w:t>Missing authorization header</w:t>
      </w:r>
      <w:r>
        <w:rPr>
          <w:rStyle w:val="10"/>
        </w:rPr>
        <w:t xml:space="preserve">"        </w:t>
      </w:r>
      <w:r>
        <w:rPr>
          <w:rStyle w:val="10"/>
          <w:rFonts w:hint="eastAsia"/>
          <w:lang w:val="en-US" w:eastAsia="zh-CN"/>
        </w:rPr>
        <w:t xml:space="preserve">  </w:t>
      </w:r>
      <w:r>
        <w:rPr>
          <w:rStyle w:val="10"/>
        </w:rPr>
        <w:t xml:space="preserve"> </w:t>
      </w:r>
    </w:p>
    <w:p w14:paraId="3E177634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5CA35F05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5D1F452E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"error",</w:t>
      </w:r>
    </w:p>
    <w:p w14:paraId="755882A0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"errors":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</w:rPr>
        <w:t xml:space="preserve"> "msg": "</w:t>
      </w:r>
      <w:r>
        <w:rPr>
          <w:rStyle w:val="10"/>
          <w:rFonts w:hint="default"/>
        </w:rPr>
        <w:t>Invalid or expired token</w:t>
      </w:r>
      <w:r>
        <w:rPr>
          <w:rStyle w:val="10"/>
        </w:rPr>
        <w:t xml:space="preserve">"       </w:t>
      </w:r>
      <w:r>
        <w:rPr>
          <w:rStyle w:val="10"/>
          <w:rFonts w:hint="eastAsia"/>
          <w:lang w:val="en-US" w:eastAsia="zh-CN"/>
        </w:rPr>
        <w:t xml:space="preserve">  </w:t>
      </w:r>
      <w:r>
        <w:rPr>
          <w:rStyle w:val="10"/>
        </w:rPr>
        <w:t xml:space="preserve"> </w:t>
      </w:r>
    </w:p>
    <w:p w14:paraId="0FB7A019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1B5DE3C7">
      <w:pPr>
        <w:pStyle w:val="5"/>
        <w:keepNext w:val="0"/>
        <w:keepLines w:val="0"/>
        <w:widowControl/>
        <w:suppressLineNumbers w:val="0"/>
        <w:ind w:left="720"/>
      </w:pPr>
    </w:p>
    <w:p w14:paraId="293185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6C2BB5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成功响应（200 OK）：</w:t>
      </w:r>
    </w:p>
    <w:p w14:paraId="4478BEE1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"success",</w:t>
      </w:r>
    </w:p>
    <w:p w14:paraId="4356BE69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 "message": </w:t>
      </w:r>
      <w:r>
        <w:rPr>
          <w:rStyle w:val="10"/>
          <w:rFonts w:hint="default"/>
        </w:rPr>
        <w:t>"Fetched binding status</w:t>
      </w:r>
      <w:r>
        <w:rPr>
          <w:rStyle w:val="10"/>
        </w:rPr>
        <w:t>",</w:t>
      </w:r>
    </w:p>
    <w:p w14:paraId="60A87049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  <w:rFonts w:hint="default"/>
        </w:rPr>
      </w:pPr>
      <w:r>
        <w:rPr>
          <w:rStyle w:val="10"/>
        </w:rPr>
        <w:t xml:space="preserve">  "data": </w:t>
      </w:r>
      <w:r>
        <w:rPr>
          <w:rStyle w:val="10"/>
          <w:rFonts w:hint="default"/>
        </w:rPr>
        <w:t>[</w:t>
      </w:r>
    </w:p>
    <w:p w14:paraId="535BFC8B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  <w:rFonts w:hint="default"/>
        </w:rPr>
      </w:pPr>
      <w:r>
        <w:rPr>
          <w:rStyle w:val="10"/>
          <w:rFonts w:hint="default"/>
        </w:rPr>
        <w:t xml:space="preserve">    </w:t>
      </w: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default"/>
        </w:rPr>
        <w:t>{</w:t>
      </w:r>
    </w:p>
    <w:p w14:paraId="149A0F5B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  <w:rFonts w:hint="default"/>
        </w:rPr>
      </w:pPr>
      <w:r>
        <w:rPr>
          <w:rStyle w:val="10"/>
          <w:rFonts w:hint="default"/>
        </w:rPr>
        <w:t xml:space="preserve">     </w:t>
      </w: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default"/>
        </w:rPr>
        <w:t xml:space="preserve"> "brand": "xiaomi",</w:t>
      </w:r>
    </w:p>
    <w:p w14:paraId="1E6D9AD0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  <w:rFonts w:hint="default"/>
        </w:rPr>
      </w:pPr>
      <w:r>
        <w:rPr>
          <w:rStyle w:val="10"/>
          <w:rFonts w:hint="default"/>
        </w:rPr>
        <w:t xml:space="preserve">      </w:t>
      </w: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default"/>
        </w:rPr>
        <w:t>"isExpired": false</w:t>
      </w:r>
    </w:p>
    <w:p w14:paraId="2C8162BA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  <w:rFonts w:hint="default"/>
        </w:rPr>
      </w:pPr>
      <w:r>
        <w:rPr>
          <w:rStyle w:val="10"/>
          <w:rFonts w:hint="default"/>
        </w:rPr>
        <w:t xml:space="preserve">    </w:t>
      </w: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default"/>
        </w:rPr>
        <w:t>},</w:t>
      </w:r>
    </w:p>
    <w:p w14:paraId="07464FCE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  <w:rFonts w:hint="default"/>
        </w:rPr>
      </w:pPr>
    </w:p>
    <w:p w14:paraId="0C3835F0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  <w:rFonts w:hint="default"/>
        </w:rPr>
      </w:pPr>
      <w:r>
        <w:rPr>
          <w:rStyle w:val="10"/>
          <w:rFonts w:hint="default"/>
        </w:rPr>
        <w:t xml:space="preserve">    </w:t>
      </w: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default"/>
        </w:rPr>
        <w:t>{</w:t>
      </w:r>
    </w:p>
    <w:p w14:paraId="50AF3F1A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  <w:rFonts w:hint="default"/>
        </w:rPr>
      </w:pPr>
      <w:r>
        <w:rPr>
          <w:rStyle w:val="10"/>
          <w:rFonts w:hint="default"/>
        </w:rPr>
        <w:t xml:space="preserve">     </w:t>
      </w: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default"/>
        </w:rPr>
        <w:t xml:space="preserve"> "brand": "midea",</w:t>
      </w:r>
    </w:p>
    <w:p w14:paraId="1DE8CE4A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  <w:rFonts w:hint="default"/>
        </w:rPr>
      </w:pPr>
      <w:r>
        <w:rPr>
          <w:rStyle w:val="10"/>
          <w:rFonts w:hint="default"/>
        </w:rPr>
        <w:t xml:space="preserve">      </w:t>
      </w: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</w:r>
      <w:bookmarkStart w:id="0" w:name="_GoBack"/>
      <w:bookmarkEnd w:id="0"/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default"/>
        </w:rPr>
        <w:t>"isExpired": true</w:t>
      </w:r>
    </w:p>
    <w:p w14:paraId="69BCB79C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  <w:rFonts w:hint="default"/>
        </w:rPr>
      </w:pPr>
      <w:r>
        <w:rPr>
          <w:rStyle w:val="10"/>
          <w:rFonts w:hint="default"/>
        </w:rPr>
        <w:t xml:space="preserve">    </w:t>
      </w:r>
      <w:r>
        <w:rPr>
          <w:rStyle w:val="10"/>
          <w:rFonts w:hint="eastAsia"/>
          <w:lang w:val="en-US" w:eastAsia="zh-CN"/>
        </w:rPr>
        <w:tab/>
        <w:t/>
      </w:r>
      <w:r>
        <w:rPr>
          <w:rStyle w:val="10"/>
          <w:rFonts w:hint="eastAsia"/>
          <w:lang w:val="en-US" w:eastAsia="zh-CN"/>
        </w:rPr>
        <w:tab/>
      </w:r>
      <w:r>
        <w:rPr>
          <w:rStyle w:val="10"/>
          <w:rFonts w:hint="default"/>
        </w:rPr>
        <w:t>}</w:t>
      </w:r>
    </w:p>
    <w:p w14:paraId="4991FB0A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  <w:rFonts w:hint="default"/>
        </w:rPr>
        <w:t xml:space="preserve">  </w:t>
      </w:r>
      <w:r>
        <w:rPr>
          <w:rStyle w:val="10"/>
          <w:rFonts w:hint="eastAsia"/>
          <w:lang w:val="en-US" w:eastAsia="zh-CN"/>
        </w:rPr>
        <w:tab/>
        <w:t xml:space="preserve">  </w:t>
      </w:r>
      <w:r>
        <w:rPr>
          <w:rStyle w:val="10"/>
          <w:rFonts w:hint="default"/>
        </w:rPr>
        <w:t>]</w:t>
      </w:r>
    </w:p>
    <w:p w14:paraId="490C7D4D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24F3D294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  <w:rFonts w:hint="default" w:eastAsia="宋体"/>
          <w:lang w:val="en-US" w:eastAsia="zh-CN"/>
        </w:rPr>
      </w:pPr>
      <w:r>
        <w:rPr>
          <w:rStyle w:val="10"/>
          <w:rFonts w:hint="eastAsia"/>
          <w:lang w:val="en-US" w:eastAsia="zh-CN"/>
        </w:rPr>
        <w:t>注：绑定后第三方token已过期，或从未绑定，均返回isExpired ：false</w:t>
      </w:r>
    </w:p>
    <w:p w14:paraId="77E6CB67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4FBEE82C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7AF06D6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服务错误（500 Internal Server Error）：</w:t>
      </w:r>
    </w:p>
    <w:p w14:paraId="32F55873">
      <w:pPr>
        <w:pStyle w:val="4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{  "status": "error",</w:t>
      </w:r>
    </w:p>
    <w:p w14:paraId="48C2B829">
      <w:pPr>
        <w:pStyle w:val="4"/>
        <w:keepNext w:val="0"/>
        <w:keepLines w:val="0"/>
        <w:widowControl/>
        <w:suppressLineNumbers w:val="0"/>
        <w:ind w:left="720" w:firstLine="200" w:firstLineChars="100"/>
        <w:rPr>
          <w:rStyle w:val="10"/>
        </w:rPr>
      </w:pPr>
      <w:r>
        <w:rPr>
          <w:rStyle w:val="10"/>
        </w:rPr>
        <w:t xml:space="preserve">  "message": "Internal server error"</w:t>
      </w:r>
    </w:p>
    <w:p w14:paraId="466B19A0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  <w:r>
        <w:rPr>
          <w:rStyle w:val="10"/>
        </w:rPr>
        <w:t>}</w:t>
      </w:r>
    </w:p>
    <w:p w14:paraId="77742668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2B10CFA5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6D030D2A">
      <w:pPr>
        <w:pStyle w:val="4"/>
        <w:keepNext w:val="0"/>
        <w:keepLines w:val="0"/>
        <w:widowControl/>
        <w:suppressLineNumbers w:val="0"/>
        <w:ind w:firstLine="800" w:firstLineChars="400"/>
        <w:rPr>
          <w:rStyle w:val="10"/>
        </w:rPr>
      </w:pPr>
    </w:p>
    <w:p w14:paraId="2E7D3DFD">
      <w:pPr>
        <w:pStyle w:val="2"/>
        <w:keepNext w:val="0"/>
        <w:keepLines w:val="0"/>
        <w:widowControl/>
        <w:suppressLineNumbers w:val="0"/>
      </w:pPr>
      <w:r>
        <w:t>错误状态码说明</w:t>
      </w:r>
    </w:p>
    <w:p w14:paraId="78D7C1D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200 OK</w:t>
      </w:r>
      <w:r>
        <w:t xml:space="preserve"> ：请求成功</w:t>
      </w:r>
    </w:p>
    <w:p w14:paraId="5B34A5C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400 Bad Request</w:t>
      </w:r>
      <w:r>
        <w:t xml:space="preserve"> ：请求参数错误</w:t>
      </w:r>
    </w:p>
    <w:p w14:paraId="7718EFA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401 Unauthorized</w:t>
      </w:r>
      <w:r>
        <w:t xml:space="preserve"> ：未授权</w:t>
      </w:r>
      <w:r>
        <w:rPr>
          <w:rFonts w:hint="eastAsia"/>
          <w:lang w:val="en-US" w:eastAsia="zh-CN"/>
        </w:rPr>
        <w:t>/令牌失效</w:t>
      </w:r>
    </w:p>
    <w:p w14:paraId="051C773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 xml:space="preserve">404 Not Found </w:t>
      </w:r>
      <w:r>
        <w:t>：资源不存在</w:t>
      </w:r>
    </w:p>
    <w:p w14:paraId="323E869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409 Conflict</w:t>
      </w:r>
      <w:r>
        <w:t xml:space="preserve"> ：资源冲突（用户已存在）</w:t>
      </w:r>
    </w:p>
    <w:p w14:paraId="2A893B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500 Internal Server Error</w:t>
      </w:r>
      <w:r>
        <w:t xml:space="preserve"> ：服务器内部错误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148D5548"/>
    <w:rsid w:val="30DC3E4C"/>
    <w:rsid w:val="3AA85639"/>
    <w:rsid w:val="698825A4"/>
    <w:rsid w:val="7AE629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837</Words>
  <Characters>2354</Characters>
  <TotalTime>56</TotalTime>
  <ScaleCrop>false</ScaleCrop>
  <LinksUpToDate>false</LinksUpToDate>
  <CharactersWithSpaces>2771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2025-05-25T16:33:00Z</dcterms:created>
  <dc:creator>dxy</dc:creator>
  <cp:lastModifiedBy>杜欣月</cp:lastModifiedBy>
  <dcterms:modified xsi:type="dcterms:W3CDTF">2025-05-28T07:50:16Z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eyJoZGlkIjoiNGJkMTAyNTU1NjEzNjc2MDBiOTM5Zjk4ZDQyOWE1OTEiLCJ1c2VySWQiOiIxNjY3NDE1NTM1In0=</vt:lpwstr>
  </property>
  <property fmtid="{D5CDD505-2E9C-101B-9397-08002B2CF9AE}" pid="3" name="KSOProductBuildVer">
    <vt:lpwstr>2052-12.1.0.19770</vt:lpwstr>
  </property>
  <property fmtid="{D5CDD505-2E9C-101B-9397-08002B2CF9AE}" pid="4" name="ICV">
    <vt:lpwstr>B969182490D3432C95F962EC9974904F_13</vt:lpwstr>
  </property>
</Properties>
</file>